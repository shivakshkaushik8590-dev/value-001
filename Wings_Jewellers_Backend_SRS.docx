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781505">
      <w:pPr>
        <w:pStyle w:val="2"/>
        <w:jc w:val="center"/>
      </w:pPr>
      <w:r>
        <w:t>Software Requirement Specification (SRS)</w:t>
      </w:r>
    </w:p>
    <w:p w14:paraId="454892BA">
      <w:pPr>
        <w:pStyle w:val="3"/>
        <w:jc w:val="center"/>
      </w:pPr>
      <w:r>
        <w:t>Wings Jewellers – Backend System Implementation</w:t>
      </w:r>
    </w:p>
    <w:p w14:paraId="21CCD2FD">
      <w:pPr>
        <w:pStyle w:val="3"/>
      </w:pPr>
      <w:r>
        <w:t>1. Introduction</w:t>
      </w:r>
    </w:p>
    <w:p w14:paraId="4099E909">
      <w:r>
        <w:t>This document defines the backend implementation requirements for the Wings Jewellers e-commerce platform. The frontend is already developed and this SRS focuses on backend architecture, APIs, database design, security, payment gateway integration, reviews, ratings, and admin management.</w:t>
      </w:r>
    </w:p>
    <w:p w14:paraId="63B0B613">
      <w:pPr>
        <w:pStyle w:val="3"/>
      </w:pPr>
      <w:r>
        <w:t>2. Project Objectives</w:t>
      </w:r>
    </w:p>
    <w:p w14:paraId="3CF6FDD8">
      <w:r>
        <w:t>- Create scalable backend APIs</w:t>
      </w:r>
      <w:r>
        <w:br w:type="textWrapping"/>
      </w:r>
      <w:r>
        <w:t>- Implement authentication and authorization</w:t>
      </w:r>
      <w:r>
        <w:br w:type="textWrapping"/>
      </w:r>
      <w:r>
        <w:t>- Add payment gateway integration</w:t>
      </w:r>
      <w:r>
        <w:br w:type="textWrapping"/>
      </w:r>
      <w:r>
        <w:t>- Manage products, orders, users, and inventory</w:t>
      </w:r>
      <w:r>
        <w:br w:type="textWrapping"/>
      </w:r>
      <w:r>
        <w:t>- Add reviews and ratings system</w:t>
      </w:r>
      <w:r>
        <w:br w:type="textWrapping"/>
      </w:r>
      <w:r>
        <w:t>- Create admin dashboard APIs</w:t>
      </w:r>
    </w:p>
    <w:p w14:paraId="7D6A7A85">
      <w:pPr>
        <w:pStyle w:val="3"/>
      </w:pPr>
      <w:r>
        <w:t>3. Recommended Technology Stack</w:t>
      </w:r>
    </w:p>
    <w:p w14:paraId="2DE8185B">
      <w:pPr>
        <w:pStyle w:val="33"/>
        <w:keepNext w:val="0"/>
        <w:keepLines w:val="0"/>
        <w:widowControl/>
        <w:suppressLineNumbers w:val="0"/>
      </w:pPr>
      <w:r>
        <w:t>Frontend: React.js, Tailwind CSS</w:t>
      </w:r>
      <w:r>
        <w:br w:type="textWrapping"/>
      </w:r>
      <w:r>
        <w:t>Backend: Node.js, Express.js</w:t>
      </w:r>
      <w:r>
        <w:br w:type="textWrapping"/>
      </w:r>
      <w:r>
        <w:t>Database: MongoDB Atlas</w:t>
      </w:r>
      <w:r>
        <w:br w:type="textWrapping"/>
      </w:r>
      <w:r>
        <w:t>Authentication: JWT, bcrypt.js</w:t>
      </w:r>
      <w:r>
        <w:br w:type="textWrapping"/>
      </w:r>
      <w:r>
        <w:t>Payment Gateway: Cashfree Payments</w:t>
      </w:r>
      <w:r>
        <w:br w:type="textWrapping"/>
      </w:r>
      <w:r>
        <w:t>Deployment: Vercel + Render/Railway</w:t>
      </w:r>
    </w:p>
    <w:p w14:paraId="5F8445FE">
      <w:pPr>
        <w:pStyle w:val="3"/>
      </w:pPr>
      <w:r>
        <w:t>4. Functional Modules</w:t>
      </w:r>
    </w:p>
    <w:p w14:paraId="540BAF51">
      <w:r>
        <w:t>User Authentication</w:t>
      </w:r>
      <w:bookmarkStart w:id="0" w:name="_GoBack"/>
      <w:bookmarkEnd w:id="0"/>
      <w:r>
        <w:br w:type="textWrapping"/>
      </w:r>
      <w:r>
        <w:t>Product Management</w:t>
      </w:r>
      <w:r>
        <w:br w:type="textWrapping"/>
      </w:r>
      <w:r>
        <w:t>Category Management</w:t>
      </w:r>
      <w:r>
        <w:br w:type="textWrapping"/>
      </w:r>
      <w:r>
        <w:t>Shopping Cart</w:t>
      </w:r>
      <w:r>
        <w:br w:type="textWrapping"/>
      </w:r>
      <w:r>
        <w:t>Wishlist</w:t>
      </w:r>
      <w:r>
        <w:br w:type="textWrapping"/>
      </w:r>
      <w:r>
        <w:t>Checkout System</w:t>
      </w:r>
      <w:r>
        <w:br w:type="textWrapping"/>
      </w:r>
      <w:r>
        <w:t>Payment Gateway</w:t>
      </w:r>
      <w:r>
        <w:br w:type="textWrapping"/>
      </w:r>
      <w:r>
        <w:t>Order Management</w:t>
      </w:r>
      <w:r>
        <w:br w:type="textWrapping"/>
      </w:r>
      <w:r>
        <w:t>Reviews &amp; Ratings</w:t>
      </w:r>
      <w:r>
        <w:br w:type="textWrapping"/>
      </w:r>
      <w:r>
        <w:t>Admin Dashboard</w:t>
      </w:r>
      <w:r>
        <w:br w:type="textWrapping"/>
      </w:r>
      <w:r>
        <w:t>Notification System</w:t>
      </w:r>
    </w:p>
    <w:p w14:paraId="42B2C19E">
      <w:pPr>
        <w:pStyle w:val="3"/>
      </w:pPr>
      <w:r>
        <w:t>5. Missing Frontend Features to Add</w:t>
      </w:r>
    </w:p>
    <w:p w14:paraId="53210DB6">
      <w:r>
        <w:t>- Razorpay payment gateway</w:t>
      </w:r>
      <w:r>
        <w:br w:type="textWrapping"/>
      </w:r>
      <w:r>
        <w:t>- Reviews and ratings</w:t>
      </w:r>
      <w:r>
        <w:br w:type="textWrapping"/>
      </w:r>
      <w:r>
        <w:t>- Coupon system</w:t>
      </w:r>
      <w:r>
        <w:br w:type="textWrapping"/>
      </w:r>
      <w:r>
        <w:t>- Return and refund management</w:t>
      </w:r>
      <w:r>
        <w:br w:type="textWrapping"/>
      </w:r>
      <w:r>
        <w:t>- Order tracking</w:t>
      </w:r>
      <w:r>
        <w:br w:type="textWrapping"/>
      </w:r>
      <w:r>
        <w:t>- Inventory alerts</w:t>
      </w:r>
      <w:r>
        <w:br w:type="textWrapping"/>
      </w:r>
      <w:r>
        <w:t>- Invoice download</w:t>
      </w:r>
      <w:r>
        <w:br w:type="textWrapping"/>
      </w:r>
      <w:r>
        <w:t>- Notification emails</w:t>
      </w:r>
    </w:p>
    <w:p w14:paraId="52DE2E7D">
      <w:pPr>
        <w:pStyle w:val="3"/>
      </w:pPr>
      <w:r>
        <w:t>6. Payment Gateway Integration</w:t>
      </w:r>
    </w:p>
    <w:p w14:paraId="5B849382">
      <w:r>
        <w:t>Recommended payment gateway is Razorpay because it supports UPI, cards, wallets, and net banking. The backend should verify payment signatures and store transaction details securely.</w:t>
      </w:r>
    </w:p>
    <w:p w14:paraId="6B342F24">
      <w:pPr>
        <w:pStyle w:val="3"/>
      </w:pPr>
      <w:r>
        <w:t>7. Reviews and Ratings</w:t>
      </w:r>
    </w:p>
    <w:p w14:paraId="216D0E5D">
      <w:r>
        <w:t>Users should be able to add reviews and ratings to products. The system should calculate average ratings automatically and allow admin moderation.</w:t>
      </w:r>
    </w:p>
    <w:p w14:paraId="7D1AD7CA">
      <w:pPr>
        <w:pStyle w:val="3"/>
      </w:pPr>
      <w:r>
        <w:t>8. Database Collections</w:t>
      </w:r>
    </w:p>
    <w:p w14:paraId="29DC2B41">
      <w:r>
        <w:t>Users Collection</w:t>
      </w:r>
      <w:r>
        <w:br w:type="textWrapping"/>
      </w:r>
      <w:r>
        <w:t>Products Collection</w:t>
      </w:r>
      <w:r>
        <w:br w:type="textWrapping"/>
      </w:r>
      <w:r>
        <w:t>Orders Collection</w:t>
      </w:r>
      <w:r>
        <w:br w:type="textWrapping"/>
      </w:r>
      <w:r>
        <w:t>Reviews Collection</w:t>
      </w:r>
      <w:r>
        <w:br w:type="textWrapping"/>
      </w:r>
      <w:r>
        <w:t>Coupons Collection</w:t>
      </w:r>
    </w:p>
    <w:p w14:paraId="19A357F5">
      <w:pPr>
        <w:pStyle w:val="3"/>
      </w:pPr>
      <w:r>
        <w:t>9. API Structure</w:t>
      </w:r>
    </w:p>
    <w:p w14:paraId="7F7F9787">
      <w:r>
        <w:t>/api/auth</w:t>
      </w:r>
      <w:r>
        <w:br w:type="textWrapping"/>
      </w:r>
      <w:r>
        <w:t>/api/products</w:t>
      </w:r>
      <w:r>
        <w:br w:type="textWrapping"/>
      </w:r>
      <w:r>
        <w:t>/api/orders</w:t>
      </w:r>
      <w:r>
        <w:br w:type="textWrapping"/>
      </w:r>
      <w:r>
        <w:t>/api/cart</w:t>
      </w:r>
      <w:r>
        <w:br w:type="textWrapping"/>
      </w:r>
      <w:r>
        <w:t>/api/payment</w:t>
      </w:r>
      <w:r>
        <w:br w:type="textWrapping"/>
      </w:r>
      <w:r>
        <w:t>/api/reviews</w:t>
      </w:r>
      <w:r>
        <w:br w:type="textWrapping"/>
      </w:r>
      <w:r>
        <w:t>/api/admin</w:t>
      </w:r>
    </w:p>
    <w:p w14:paraId="1A2B0375">
      <w:pPr>
        <w:pStyle w:val="3"/>
      </w:pPr>
      <w:r>
        <w:t>10. Backend Implementation Steps</w:t>
      </w:r>
    </w:p>
    <w:p w14:paraId="39EEF95E">
      <w:r>
        <w:t>Phase 1: Setup Backend and MongoDB</w:t>
      </w:r>
      <w:r>
        <w:br w:type="textWrapping"/>
      </w:r>
      <w:r>
        <w:t>Phase 2: Authentication System</w:t>
      </w:r>
      <w:r>
        <w:br w:type="textWrapping"/>
      </w:r>
      <w:r>
        <w:t>Phase 3: Product and Category APIs</w:t>
      </w:r>
      <w:r>
        <w:br w:type="textWrapping"/>
      </w:r>
      <w:r>
        <w:t>Phase 4: Cart and Wishlist</w:t>
      </w:r>
      <w:r>
        <w:br w:type="textWrapping"/>
      </w:r>
      <w:r>
        <w:t>Phase 5: Payment and Orders</w:t>
      </w:r>
      <w:r>
        <w:br w:type="textWrapping"/>
      </w:r>
      <w:r>
        <w:t>Phase 6: Reviews and Ratings</w:t>
      </w:r>
      <w:r>
        <w:br w:type="textWrapping"/>
      </w:r>
      <w:r>
        <w:t>Phase 7: Admin Dashboard</w:t>
      </w:r>
      <w:r>
        <w:br w:type="textWrapping"/>
      </w:r>
      <w:r>
        <w:t>Phase 8: Deployment and Security</w:t>
      </w:r>
    </w:p>
    <w:p w14:paraId="53344A2A">
      <w:pPr>
        <w:pStyle w:val="3"/>
      </w:pPr>
      <w:r>
        <w:t>11. Security Requirements</w:t>
      </w:r>
    </w:p>
    <w:p w14:paraId="6FA6724F">
      <w:r>
        <w:t>- JWT Authentication</w:t>
      </w:r>
      <w:r>
        <w:br w:type="textWrapping"/>
      </w:r>
      <w:r>
        <w:t>- Password Hashing</w:t>
      </w:r>
      <w:r>
        <w:br w:type="textWrapping"/>
      </w:r>
      <w:r>
        <w:t>- HTTPS Support</w:t>
      </w:r>
      <w:r>
        <w:br w:type="textWrapping"/>
      </w:r>
      <w:r>
        <w:t>- Rate Limiting</w:t>
      </w:r>
      <w:r>
        <w:br w:type="textWrapping"/>
      </w:r>
      <w:r>
        <w:t>- Helmet Middleware</w:t>
      </w:r>
      <w:r>
        <w:br w:type="textWrapping"/>
      </w:r>
      <w:r>
        <w:t>- Input Validation</w:t>
      </w:r>
    </w:p>
    <w:p w14:paraId="4252B9BA">
      <w:pPr>
        <w:pStyle w:val="3"/>
      </w:pPr>
      <w:r>
        <w:t>12. Future Enhancements</w:t>
      </w:r>
    </w:p>
    <w:p w14:paraId="09E7A655">
      <w:r>
        <w:t>- AI Product Recommendations</w:t>
      </w:r>
      <w:r>
        <w:br w:type="textWrapping"/>
      </w:r>
      <w:r>
        <w:t>- Live Chat Support</w:t>
      </w:r>
      <w:r>
        <w:br w:type="textWrapping"/>
      </w:r>
      <w:r>
        <w:t>- Mobile App Support</w:t>
      </w:r>
      <w:r>
        <w:br w:type="textWrapping"/>
      </w:r>
      <w:r>
        <w:t>- AR Jewellery Try-On</w:t>
      </w:r>
      <w:r>
        <w:br w:type="textWrapping"/>
      </w:r>
      <w:r>
        <w:t>- Loyalty Rewards System</w:t>
      </w:r>
    </w:p>
    <w:p w14:paraId="14F12F44">
      <w:pPr>
        <w:pStyle w:val="3"/>
      </w:pPr>
      <w:r>
        <w:t>13. Conclusion</w:t>
      </w:r>
    </w:p>
    <w:p w14:paraId="1E0B4BC4">
      <w:r>
        <w:t>This backend SRS provides a complete implementation roadmap for transforming Wings Jewellers into a professional and scalable e-commerce platform.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FA6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355</Words>
  <Characters>2226</Characters>
  <Lines>0</Lines>
  <Paragraphs>0</Paragraphs>
  <TotalTime>21</TotalTime>
  <ScaleCrop>false</ScaleCrop>
  <LinksUpToDate>false</LinksUpToDate>
  <CharactersWithSpaces>2500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Shivaksh Kaushik</cp:lastModifiedBy>
  <dcterms:modified xsi:type="dcterms:W3CDTF">2026-05-27T08:40:27Z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eyJoZGlkIjoiZjMyZTZhMjJkZDU2ODA3MGNmNDg3MDE3NjkxYjA2Y2IiLCJ1c2VySWQiOiI1Njc1Mjk4MDczNzkifQ==</vt:lpwstr>
  </property>
  <property fmtid="{D5CDD505-2E9C-101B-9397-08002B2CF9AE}" pid="3" name="KSOProductBuildVer">
    <vt:lpwstr>1033-12.1.0.26372</vt:lpwstr>
  </property>
  <property fmtid="{D5CDD505-2E9C-101B-9397-08002B2CF9AE}" pid="4" name="ICV">
    <vt:lpwstr>E803992DE12D42D9982E0BA6B01E1902_12</vt:lpwstr>
  </property>
</Properties>
</file>